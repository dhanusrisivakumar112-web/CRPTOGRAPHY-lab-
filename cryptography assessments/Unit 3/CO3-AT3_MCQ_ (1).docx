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07F0" w14:textId="77777777" w:rsidR="00700728" w:rsidRDefault="00000000">
      <w:pPr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>SIMATS ENGINEERING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br/>
        <w:t>ASSESSMENT TOOL 3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br/>
      </w:r>
    </w:p>
    <w:p w14:paraId="2FAF2CE6" w14:textId="77777777" w:rsidR="00700728" w:rsidRDefault="00000000">
      <w:pPr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COURSE CODE: CSA5113  </w:t>
      </w:r>
    </w:p>
    <w:p w14:paraId="6E5A3B8F" w14:textId="77777777" w:rsidR="00700728" w:rsidRDefault="00000000">
      <w:pPr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>COURSE NAME: Cryptography and Network Security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br/>
      </w:r>
      <w:r>
        <w:rPr>
          <w:rFonts w:ascii="Times New Roman" w:hAnsi="Times New Roman" w:cs="Times New Roman"/>
          <w:b/>
          <w:color w:val="auto"/>
          <w:sz w:val="32"/>
          <w:szCs w:val="32"/>
        </w:rPr>
        <w:br/>
        <w:t>COURSE OUTCOME COVERED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br/>
      </w:r>
    </w:p>
    <w:p w14:paraId="16ABCC25" w14:textId="77777777" w:rsidR="00700728" w:rsidRDefault="00700728">
      <w:pPr>
        <w:jc w:val="center"/>
        <w:rPr>
          <w:rFonts w:ascii="Times New Roman" w:hAnsi="Times New Roman" w:cs="Times New Roman"/>
          <w:bCs/>
          <w:color w:val="auto"/>
        </w:rPr>
      </w:pPr>
    </w:p>
    <w:p w14:paraId="57C37032" w14:textId="77777777" w:rsidR="00700728" w:rsidRDefault="00700728">
      <w:pPr>
        <w:jc w:val="center"/>
        <w:rPr>
          <w:rFonts w:ascii="Times New Roman" w:hAnsi="Times New Roman" w:cs="Times New Roman"/>
          <w:bCs/>
          <w:color w:val="auto"/>
        </w:rPr>
      </w:pPr>
    </w:p>
    <w:p w14:paraId="7FB41650" w14:textId="77777777" w:rsidR="00700728" w:rsidRDefault="00000000">
      <w:pPr>
        <w:jc w:val="center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CO3: Examine cryptographic hash algorithms, digital signature schemes, and assess Kerberos and X.509 authentication frameworks for ensuring integrity, authentication, and non-repudiation. CO (BL</w:t>
      </w:r>
      <w:proofErr w:type="gramStart"/>
      <w:r>
        <w:rPr>
          <w:rFonts w:ascii="Times New Roman" w:hAnsi="Times New Roman" w:cs="Times New Roman"/>
          <w:bCs/>
          <w:color w:val="auto"/>
        </w:rPr>
        <w:t>4 ,</w:t>
      </w:r>
      <w:proofErr w:type="gramEnd"/>
      <w:r>
        <w:rPr>
          <w:rFonts w:ascii="Times New Roman" w:hAnsi="Times New Roman" w:cs="Times New Roman"/>
          <w:bCs/>
          <w:color w:val="auto"/>
        </w:rPr>
        <w:t xml:space="preserve"> BL5)</w:t>
      </w:r>
    </w:p>
    <w:p w14:paraId="3AC8E756" w14:textId="77777777" w:rsidR="00700728" w:rsidRDefault="00000000">
      <w:pPr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Assessment Tool Weightage: 10%</w:t>
      </w:r>
      <w:r>
        <w:rPr>
          <w:rFonts w:ascii="Times New Roman" w:hAnsi="Times New Roman" w:cs="Times New Roman"/>
          <w:bCs/>
          <w:color w:val="auto"/>
        </w:rPr>
        <w:br/>
      </w:r>
    </w:p>
    <w:p w14:paraId="485F93DA" w14:textId="77777777" w:rsidR="00700728" w:rsidRDefault="00000000">
      <w:pPr>
        <w:jc w:val="right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QUESTIONS: 50                                                                                                          TOTAL MARKS: 50</w:t>
      </w:r>
      <w:r>
        <w:rPr>
          <w:rFonts w:ascii="Times New Roman" w:hAnsi="Times New Roman" w:cs="Times New Roman"/>
          <w:bCs/>
          <w:color w:val="auto"/>
        </w:rPr>
        <w:br/>
      </w:r>
      <w:r>
        <w:rPr>
          <w:rFonts w:ascii="Times New Roman" w:hAnsi="Times New Roman" w:cs="Times New Roman"/>
          <w:bCs/>
          <w:color w:val="auto"/>
        </w:rPr>
        <w:br/>
      </w:r>
    </w:p>
    <w:p w14:paraId="15B7E239" w14:textId="2AD50528" w:rsidR="00700728" w:rsidRDefault="00000000">
      <w:pPr>
        <w:spacing w:after="28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Code of Conduct:</w:t>
      </w:r>
      <w:r>
        <w:rPr>
          <w:rFonts w:ascii="Times New Roman" w:hAnsi="Times New Roman" w:cs="Times New Roman"/>
          <w:bCs/>
          <w:color w:val="auto"/>
        </w:rPr>
        <w:br/>
        <w:t xml:space="preserve">I </w:t>
      </w:r>
      <w:r w:rsidR="00950630">
        <w:rPr>
          <w:rFonts w:ascii="Times New Roman" w:hAnsi="Times New Roman" w:cs="Times New Roman"/>
          <w:bCs/>
          <w:color w:val="auto"/>
        </w:rPr>
        <w:t xml:space="preserve">S. </w:t>
      </w:r>
      <w:proofErr w:type="gramStart"/>
      <w:r w:rsidR="00950630">
        <w:rPr>
          <w:rFonts w:ascii="Times New Roman" w:hAnsi="Times New Roman" w:cs="Times New Roman"/>
          <w:bCs/>
          <w:color w:val="auto"/>
        </w:rPr>
        <w:t>Dhanusri(</w:t>
      </w:r>
      <w:proofErr w:type="gramEnd"/>
      <w:r w:rsidR="00950630">
        <w:rPr>
          <w:rFonts w:ascii="Times New Roman" w:hAnsi="Times New Roman" w:cs="Times New Roman"/>
          <w:bCs/>
          <w:color w:val="auto"/>
        </w:rPr>
        <w:t>192511185</w:t>
      </w:r>
      <w:proofErr w:type="gramStart"/>
      <w:r w:rsidR="00950630">
        <w:rPr>
          <w:rFonts w:ascii="Times New Roman" w:hAnsi="Times New Roman" w:cs="Times New Roman"/>
          <w:bCs/>
          <w:color w:val="auto"/>
        </w:rPr>
        <w:t xml:space="preserve">) </w:t>
      </w:r>
      <w:r>
        <w:rPr>
          <w:rFonts w:ascii="Times New Roman" w:hAnsi="Times New Roman" w:cs="Times New Roman"/>
          <w:bCs/>
          <w:color w:val="auto"/>
        </w:rPr>
        <w:t xml:space="preserve"> (</w:t>
      </w:r>
      <w:proofErr w:type="gramEnd"/>
      <w:r>
        <w:rPr>
          <w:rFonts w:ascii="Times New Roman" w:hAnsi="Times New Roman" w:cs="Times New Roman"/>
          <w:bCs/>
          <w:color w:val="auto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hAnsi="Times New Roman" w:cs="Times New Roman"/>
          <w:bCs/>
          <w:color w:val="auto"/>
        </w:rPr>
        <w:br/>
      </w:r>
      <w:r>
        <w:rPr>
          <w:rFonts w:ascii="Times New Roman" w:hAnsi="Times New Roman" w:cs="Times New Roman"/>
          <w:bCs/>
          <w:color w:val="auto"/>
        </w:rPr>
        <w:br/>
        <w:t>Signature of the student</w:t>
      </w:r>
      <w:r w:rsidR="00950630">
        <w:rPr>
          <w:rFonts w:ascii="Times New Roman" w:hAnsi="Times New Roman" w:cs="Times New Roman"/>
          <w:bCs/>
          <w:color w:val="auto"/>
        </w:rPr>
        <w:t xml:space="preserve"> </w:t>
      </w:r>
      <w:r>
        <w:rPr>
          <w:rFonts w:ascii="Times New Roman" w:hAnsi="Times New Roman" w:cs="Times New Roman"/>
          <w:bCs/>
          <w:color w:val="auto"/>
        </w:rPr>
        <w:t>:</w:t>
      </w:r>
      <w:r w:rsidR="00950630">
        <w:rPr>
          <w:rFonts w:ascii="Times New Roman" w:hAnsi="Times New Roman" w:cs="Times New Roman"/>
          <w:bCs/>
          <w:color w:val="auto"/>
        </w:rPr>
        <w:t>S. Dhanusri (192511185)</w:t>
      </w:r>
      <w:r>
        <w:rPr>
          <w:rFonts w:ascii="Times New Roman" w:hAnsi="Times New Roman" w:cs="Times New Roman"/>
          <w:bCs/>
          <w:color w:val="auto"/>
        </w:rPr>
        <w:br/>
      </w:r>
      <w:r>
        <w:rPr>
          <w:rFonts w:ascii="Times New Roman" w:hAnsi="Times New Roman" w:cs="Times New Roman"/>
          <w:bCs/>
          <w:color w:val="auto"/>
        </w:rPr>
        <w:br/>
      </w:r>
    </w:p>
    <w:p w14:paraId="4A6E57E2" w14:textId="77777777" w:rsidR="00700728" w:rsidRDefault="00000000">
      <w:pPr>
        <w:jc w:val="center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Annexure A</w:t>
      </w:r>
      <w:r>
        <w:rPr>
          <w:rFonts w:ascii="Times New Roman" w:hAnsi="Times New Roman" w:cs="Times New Roman"/>
          <w:bCs/>
          <w:color w:val="auto"/>
        </w:rPr>
        <w:br/>
        <w:t>MCQ</w:t>
      </w:r>
      <w:r>
        <w:rPr>
          <w:rFonts w:ascii="Times New Roman" w:hAnsi="Times New Roman" w:cs="Times New Roman"/>
          <w:bCs/>
          <w:color w:val="auto"/>
        </w:rPr>
        <w:br/>
      </w:r>
    </w:p>
    <w:p w14:paraId="062E5544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1. A system uses MD5 for integrity checking. Which attack can most likely compromise it?</w:t>
      </w:r>
    </w:p>
    <w:p w14:paraId="3A89D53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Replay attack</w:t>
      </w:r>
    </w:p>
    <w:p w14:paraId="54C56BB5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Collision attack</w:t>
      </w:r>
    </w:p>
    <w:p w14:paraId="34C1D89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Phishing attack</w:t>
      </w:r>
    </w:p>
    <w:p w14:paraId="0B9F10E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Brute force on keys</w:t>
      </w:r>
    </w:p>
    <w:p w14:paraId="7057D43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B — Collision attack</w:t>
      </w:r>
    </w:p>
    <w:p w14:paraId="74753691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2. Which modification improves security when replacing MD5 in a password system?</w:t>
      </w:r>
    </w:p>
    <w:p w14:paraId="4FBB4AC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Use plaintext storage</w:t>
      </w:r>
    </w:p>
    <w:p w14:paraId="5F3119CC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Use SHA-256 with salting</w:t>
      </w:r>
    </w:p>
    <w:p w14:paraId="79B78EF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Use shorter hash values</w:t>
      </w:r>
    </w:p>
    <w:p w14:paraId="11F443C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Disable hashing</w:t>
      </w:r>
    </w:p>
    <w:p w14:paraId="62D88C4B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Use SHA-256 with salting</w:t>
      </w:r>
    </w:p>
    <w:p w14:paraId="288B0E23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3. In a digital signature system, what ensures non-repudiation?</w:t>
      </w:r>
    </w:p>
    <w:p w14:paraId="79AA15F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Symmetric key</w:t>
      </w:r>
    </w:p>
    <w:p w14:paraId="0D19F9A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Private key of sender</w:t>
      </w:r>
    </w:p>
    <w:p w14:paraId="388C4461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Public key of receiver</w:t>
      </w:r>
    </w:p>
    <w:p w14:paraId="7828119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Hash length</w:t>
      </w:r>
    </w:p>
    <w:p w14:paraId="34385561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Private key of sender</w:t>
      </w:r>
    </w:p>
    <w:p w14:paraId="70303DA1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4. Which scenario indicates a failure of a hash function?</w:t>
      </w:r>
    </w:p>
    <w:p w14:paraId="05B9501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Slow computation</w:t>
      </w:r>
    </w:p>
    <w:p w14:paraId="314131FB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Same hash for different inputs</w:t>
      </w:r>
    </w:p>
    <w:p w14:paraId="2D273E8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Large output size</w:t>
      </w:r>
    </w:p>
    <w:p w14:paraId="5597954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Deterministic output</w:t>
      </w:r>
    </w:p>
    <w:p w14:paraId="33473191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Same hash for different inputs</w:t>
      </w:r>
    </w:p>
    <w:p w14:paraId="4D4560EA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5. HMAC is preferred over simple hashing because it:</w:t>
      </w:r>
    </w:p>
    <w:p w14:paraId="79A3D7A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Reduces computation time</w:t>
      </w:r>
    </w:p>
    <w:p w14:paraId="1D95426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Uses public keys</w:t>
      </w:r>
    </w:p>
    <w:p w14:paraId="0220C1A3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C. Combines key with hash</w:t>
      </w:r>
    </w:p>
    <w:p w14:paraId="3DB12C6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Eliminates encryption</w:t>
      </w:r>
    </w:p>
    <w:p w14:paraId="51007ED9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C — Combines key with hash</w:t>
      </w:r>
    </w:p>
    <w:p w14:paraId="1B0F341C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6. In Kerberos, what prevents replay attacks?</w:t>
      </w:r>
    </w:p>
    <w:p w14:paraId="314ED18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Password reuse</w:t>
      </w:r>
    </w:p>
    <w:p w14:paraId="37C88966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Timestamp mechanism</w:t>
      </w:r>
    </w:p>
    <w:p w14:paraId="234BDCB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Hash collisions</w:t>
      </w:r>
    </w:p>
    <w:p w14:paraId="305FC12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Key length</w:t>
      </w:r>
    </w:p>
    <w:p w14:paraId="64810EF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Timestamp mechanism</w:t>
      </w:r>
    </w:p>
    <w:p w14:paraId="4627FCDC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7. Which component in Kerberos issues tickets?</w:t>
      </w:r>
    </w:p>
    <w:p w14:paraId="071C69A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Client</w:t>
      </w:r>
    </w:p>
    <w:p w14:paraId="680EDEF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Server</w:t>
      </w:r>
    </w:p>
    <w:p w14:paraId="1D8BE699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C. KDC</w:t>
      </w:r>
    </w:p>
    <w:p w14:paraId="1B1A38A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Firewall</w:t>
      </w:r>
    </w:p>
    <w:p w14:paraId="57FC1391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C — KDC</w:t>
      </w:r>
    </w:p>
    <w:p w14:paraId="7C8784A7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8. X.509 certificates primarily provide:</w:t>
      </w:r>
    </w:p>
    <w:p w14:paraId="75F8F8D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Data compression</w:t>
      </w:r>
    </w:p>
    <w:p w14:paraId="6B6F722C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Authentication</w:t>
      </w:r>
    </w:p>
    <w:p w14:paraId="2D7BFDF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Routing</w:t>
      </w:r>
    </w:p>
    <w:p w14:paraId="08CBC46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Encryption only</w:t>
      </w:r>
    </w:p>
    <w:p w14:paraId="0C3B6A8F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Authentication</w:t>
      </w:r>
    </w:p>
    <w:p w14:paraId="5E73A512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9. What is the main weakness of MD5?</w:t>
      </w:r>
    </w:p>
    <w:p w14:paraId="15909B6D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Slow hashing</w:t>
      </w:r>
    </w:p>
    <w:p w14:paraId="67A7700C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Collision vulnerability</w:t>
      </w:r>
    </w:p>
    <w:p w14:paraId="1D827931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Large key size</w:t>
      </w:r>
    </w:p>
    <w:p w14:paraId="317017C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Complex implementation</w:t>
      </w:r>
    </w:p>
    <w:p w14:paraId="344E0CDC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Collision vulnerability</w:t>
      </w:r>
    </w:p>
    <w:p w14:paraId="3150114A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10. SHA-256 is preferred over MD5 because it:</w:t>
      </w:r>
    </w:p>
    <w:p w14:paraId="67B414A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Is faster</w:t>
      </w:r>
    </w:p>
    <w:p w14:paraId="0289438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Has shorter output</w:t>
      </w:r>
    </w:p>
    <w:p w14:paraId="66F06B5B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C. Is collision resistant</w:t>
      </w:r>
    </w:p>
    <w:p w14:paraId="30536FA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Uses symmetric keys</w:t>
      </w:r>
    </w:p>
    <w:p w14:paraId="0BF04D1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C — Is collision resistant</w:t>
      </w:r>
    </w:p>
    <w:p w14:paraId="1CCA2DE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11. In digital signatures, hashing is used to:</w:t>
      </w:r>
    </w:p>
    <w:p w14:paraId="134F690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Encrypt message</w:t>
      </w:r>
    </w:p>
    <w:p w14:paraId="687E2722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Reduce message size</w:t>
      </w:r>
    </w:p>
    <w:p w14:paraId="4AB0368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Generate keys</w:t>
      </w:r>
    </w:p>
    <w:p w14:paraId="652846C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Authenticate network</w:t>
      </w:r>
    </w:p>
    <w:p w14:paraId="552F7464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Reduce message size</w:t>
      </w:r>
    </w:p>
    <w:p w14:paraId="1890FA18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12. Which attack targets MAC without key knowledge?</w:t>
      </w:r>
    </w:p>
    <w:p w14:paraId="0CD7356D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Collision attack</w:t>
      </w:r>
    </w:p>
    <w:p w14:paraId="37294DB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Dictionary attack</w:t>
      </w:r>
    </w:p>
    <w:p w14:paraId="4698663D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Birthday attack</w:t>
      </w:r>
    </w:p>
    <w:p w14:paraId="5F97016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Phishing</w:t>
      </w:r>
    </w:p>
    <w:p w14:paraId="3F1EDFE8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A — Collision attack</w:t>
      </w:r>
    </w:p>
    <w:p w14:paraId="1E80A64B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13. What is required for verifying a digital signature?</w:t>
      </w:r>
    </w:p>
    <w:p w14:paraId="48784B0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Sender’s private key</w:t>
      </w:r>
    </w:p>
    <w:p w14:paraId="49E27BA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Receiver’s private key</w:t>
      </w:r>
    </w:p>
    <w:p w14:paraId="10AF3733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C. Sender’s public key</w:t>
      </w:r>
    </w:p>
    <w:p w14:paraId="2CE55E7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Shared secret key</w:t>
      </w:r>
    </w:p>
    <w:p w14:paraId="7665EB3F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C — Sender’s public key</w:t>
      </w:r>
    </w:p>
    <w:p w14:paraId="3EFEBEEE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14. In </w:t>
      </w:r>
      <w:proofErr w:type="spellStart"/>
      <w:r>
        <w:rPr>
          <w:rFonts w:ascii="Times New Roman" w:hAnsi="Times New Roman" w:cs="Times New Roman"/>
          <w:bCs/>
          <w:color w:val="auto"/>
        </w:rPr>
        <w:t>ElGamal</w:t>
      </w:r>
      <w:proofErr w:type="spellEnd"/>
      <w:r>
        <w:rPr>
          <w:rFonts w:ascii="Times New Roman" w:hAnsi="Times New Roman" w:cs="Times New Roman"/>
          <w:bCs/>
          <w:color w:val="auto"/>
        </w:rPr>
        <w:t xml:space="preserve"> signature, security depends on:</w:t>
      </w:r>
    </w:p>
    <w:p w14:paraId="4DEF91C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Hash length</w:t>
      </w:r>
    </w:p>
    <w:p w14:paraId="7AB8F0B5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Discrete logarithm problem</w:t>
      </w:r>
    </w:p>
    <w:p w14:paraId="23F7596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RSA problem</w:t>
      </w:r>
    </w:p>
    <w:p w14:paraId="632D6B7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AES encryption</w:t>
      </w:r>
    </w:p>
    <w:p w14:paraId="60803354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Discrete logarithm problem</w:t>
      </w:r>
    </w:p>
    <w:p w14:paraId="313E16D3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15. Schnorr protocol is mainly used for:</w:t>
      </w:r>
    </w:p>
    <w:p w14:paraId="35FE796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Encryption</w:t>
      </w:r>
    </w:p>
    <w:p w14:paraId="7E84AC66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Authentication</w:t>
      </w:r>
    </w:p>
    <w:p w14:paraId="42D6BD8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Compression</w:t>
      </w:r>
    </w:p>
    <w:p w14:paraId="433233F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Routing</w:t>
      </w:r>
    </w:p>
    <w:p w14:paraId="78008CF4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Authentication</w:t>
      </w:r>
    </w:p>
    <w:p w14:paraId="482C6101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16. Which property ensures hash uniqueness?</w:t>
      </w:r>
    </w:p>
    <w:p w14:paraId="699240A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Determinism</w:t>
      </w:r>
    </w:p>
    <w:p w14:paraId="2AC6FF9D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Collision resistance</w:t>
      </w:r>
    </w:p>
    <w:p w14:paraId="2F4905A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Speed</w:t>
      </w:r>
    </w:p>
    <w:p w14:paraId="1F6B76F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Length</w:t>
      </w:r>
    </w:p>
    <w:p w14:paraId="78BEE51F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Collision resistance</w:t>
      </w:r>
    </w:p>
    <w:p w14:paraId="4E68D3D7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17. A weak MAC allows:</w:t>
      </w:r>
    </w:p>
    <w:p w14:paraId="2693C96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Faster encryption</w:t>
      </w:r>
    </w:p>
    <w:p w14:paraId="0EA35123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Message tampering</w:t>
      </w:r>
    </w:p>
    <w:p w14:paraId="2A6C6CD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Reduced bandwidth</w:t>
      </w:r>
    </w:p>
    <w:p w14:paraId="1C97D4F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Secure authentication</w:t>
      </w:r>
    </w:p>
    <w:p w14:paraId="07D0BF73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Message tampering</w:t>
      </w:r>
    </w:p>
    <w:p w14:paraId="6E4D647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18. Kerberos relies on which cryptographic method?</w:t>
      </w:r>
    </w:p>
    <w:p w14:paraId="2A13D9D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Asymmetric only</w:t>
      </w:r>
    </w:p>
    <w:p w14:paraId="5699A26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magenta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Symmetric key cryptography</w:t>
      </w:r>
    </w:p>
    <w:p w14:paraId="5EF8A00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Hashing only</w:t>
      </w:r>
    </w:p>
    <w:p w14:paraId="031F755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Quantum cryptography</w:t>
      </w:r>
    </w:p>
    <w:p w14:paraId="68E4A9A5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Symmetric key cryptography</w:t>
      </w:r>
    </w:p>
    <w:p w14:paraId="274D1D80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19. X.509 certificates include:</w:t>
      </w:r>
    </w:p>
    <w:p w14:paraId="547179F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Private key</w:t>
      </w:r>
    </w:p>
    <w:p w14:paraId="2060B0A1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Public key</w:t>
      </w:r>
    </w:p>
    <w:p w14:paraId="3864D74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Session key</w:t>
      </w:r>
    </w:p>
    <w:p w14:paraId="0FA44B0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Hash key</w:t>
      </w:r>
    </w:p>
    <w:p w14:paraId="2CDF7C9A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B — Public key</w:t>
      </w:r>
    </w:p>
    <w:p w14:paraId="14BBDBBE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20. Which attack exploits hash collisions?</w:t>
      </w:r>
    </w:p>
    <w:p w14:paraId="05E9B98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MITM</w:t>
      </w:r>
    </w:p>
    <w:p w14:paraId="72803288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Birthday attack</w:t>
      </w:r>
    </w:p>
    <w:p w14:paraId="3B1F833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Replay attack</w:t>
      </w:r>
    </w:p>
    <w:p w14:paraId="42F9BFE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DoS</w:t>
      </w:r>
    </w:p>
    <w:p w14:paraId="0243E27B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Birthday attack</w:t>
      </w:r>
    </w:p>
    <w:p w14:paraId="015428D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21. Digital Signature Standard (DSS) is based on:</w:t>
      </w:r>
    </w:p>
    <w:p w14:paraId="14AF23F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AES</w:t>
      </w:r>
    </w:p>
    <w:p w14:paraId="1E026D46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DSA</w:t>
      </w:r>
    </w:p>
    <w:p w14:paraId="5E26DAE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DES</w:t>
      </w:r>
    </w:p>
    <w:p w14:paraId="13A865A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RC4</w:t>
      </w:r>
    </w:p>
    <w:p w14:paraId="3E505EB5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DSA</w:t>
      </w:r>
    </w:p>
    <w:p w14:paraId="2C4E119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22. Which ensures integrity in HMAC?</w:t>
      </w:r>
    </w:p>
    <w:p w14:paraId="4A05541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Encryption</w:t>
      </w:r>
    </w:p>
    <w:p w14:paraId="497739AA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Keyed hashing</w:t>
      </w:r>
    </w:p>
    <w:p w14:paraId="7DEC03A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Compression</w:t>
      </w:r>
    </w:p>
    <w:p w14:paraId="6254EFC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Encoding</w:t>
      </w:r>
    </w:p>
    <w:p w14:paraId="6F7FF53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Keyed hashing</w:t>
      </w:r>
    </w:p>
    <w:p w14:paraId="1AEF413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23. In Kerberos, TGT stands for:</w:t>
      </w:r>
    </w:p>
    <w:p w14:paraId="67A55C67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Ticket Granting Ticket</w:t>
      </w:r>
    </w:p>
    <w:p w14:paraId="4DD6C691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Trusted Gateway Token</w:t>
      </w:r>
    </w:p>
    <w:p w14:paraId="438C78C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Temporary Grant Ticket</w:t>
      </w:r>
    </w:p>
    <w:p w14:paraId="7F02246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Token Generation Table</w:t>
      </w:r>
    </w:p>
    <w:p w14:paraId="103CB4BB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A — Ticket Granting Ticket</w:t>
      </w:r>
    </w:p>
    <w:p w14:paraId="03EE2DE6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24. Which protocol uses certificates extensively?</w:t>
      </w:r>
    </w:p>
    <w:p w14:paraId="63637A5D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Kerberos</w:t>
      </w:r>
    </w:p>
    <w:p w14:paraId="7A5A2942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X.509</w:t>
      </w:r>
    </w:p>
    <w:p w14:paraId="6FEDC34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HMAC</w:t>
      </w:r>
    </w:p>
    <w:p w14:paraId="0F68A59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MD5</w:t>
      </w:r>
    </w:p>
    <w:p w14:paraId="3CA5CAB4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X.509</w:t>
      </w:r>
    </w:p>
    <w:p w14:paraId="3F5E395A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25. Which property is violated if attacker finds two inputs with same hash?</w:t>
      </w:r>
    </w:p>
    <w:p w14:paraId="1CCB02F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A. </w:t>
      </w:r>
      <w:proofErr w:type="gramStart"/>
      <w:r>
        <w:rPr>
          <w:rFonts w:ascii="Times New Roman" w:hAnsi="Times New Roman" w:cs="Times New Roman"/>
          <w:bCs/>
          <w:color w:val="auto"/>
        </w:rPr>
        <w:t>Pre-image</w:t>
      </w:r>
      <w:proofErr w:type="gramEnd"/>
      <w:r>
        <w:rPr>
          <w:rFonts w:ascii="Times New Roman" w:hAnsi="Times New Roman" w:cs="Times New Roman"/>
          <w:bCs/>
          <w:color w:val="auto"/>
        </w:rPr>
        <w:t xml:space="preserve"> resistance</w:t>
      </w:r>
    </w:p>
    <w:p w14:paraId="333EA730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Collision resistance</w:t>
      </w:r>
    </w:p>
    <w:p w14:paraId="05A098E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Determinism</w:t>
      </w:r>
    </w:p>
    <w:p w14:paraId="7D16C62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Efficiency</w:t>
      </w:r>
    </w:p>
    <w:p w14:paraId="6DBCF07A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B — Collision resistance</w:t>
      </w:r>
    </w:p>
    <w:p w14:paraId="0462739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26. </w:t>
      </w:r>
      <w:proofErr w:type="spellStart"/>
      <w:r>
        <w:rPr>
          <w:rFonts w:ascii="Times New Roman" w:hAnsi="Times New Roman" w:cs="Times New Roman"/>
          <w:bCs/>
          <w:color w:val="auto"/>
        </w:rPr>
        <w:t>ElGamal</w:t>
      </w:r>
      <w:proofErr w:type="spellEnd"/>
      <w:r>
        <w:rPr>
          <w:rFonts w:ascii="Times New Roman" w:hAnsi="Times New Roman" w:cs="Times New Roman"/>
          <w:bCs/>
          <w:color w:val="auto"/>
        </w:rPr>
        <w:t xml:space="preserve"> signatures are vulnerable if:</w:t>
      </w:r>
    </w:p>
    <w:p w14:paraId="4FF8C6F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Key reused</w:t>
      </w:r>
    </w:p>
    <w:p w14:paraId="15F5AF2D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Random value reused</w:t>
      </w:r>
    </w:p>
    <w:p w14:paraId="0D4E02B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Hash used</w:t>
      </w:r>
    </w:p>
    <w:p w14:paraId="04CB67F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Public key shared</w:t>
      </w:r>
    </w:p>
    <w:p w14:paraId="0A5F889B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Random value reused</w:t>
      </w:r>
    </w:p>
    <w:p w14:paraId="0E08660C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27. Which improves MAC security?</w:t>
      </w:r>
    </w:p>
    <w:p w14:paraId="733F95A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Removing key</w:t>
      </w:r>
    </w:p>
    <w:p w14:paraId="695C0EF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magenta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Increasing key randomness</w:t>
      </w:r>
    </w:p>
    <w:p w14:paraId="0BB6ECA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Using plaintext</w:t>
      </w:r>
    </w:p>
    <w:p w14:paraId="03A2859D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Reducing hash size</w:t>
      </w:r>
    </w:p>
    <w:p w14:paraId="0CEC8692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Increasing key randomness</w:t>
      </w:r>
    </w:p>
    <w:p w14:paraId="68F33ACC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28. Which is NOT a hash property?</w:t>
      </w:r>
    </w:p>
    <w:p w14:paraId="562380F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Deterministic</w:t>
      </w:r>
    </w:p>
    <w:p w14:paraId="2B169FC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Fixed length</w:t>
      </w:r>
    </w:p>
    <w:p w14:paraId="1DFC634C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C. Reversible</w:t>
      </w:r>
    </w:p>
    <w:p w14:paraId="767A117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Fast computation</w:t>
      </w:r>
    </w:p>
    <w:p w14:paraId="43FC8DD8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C — Reversible</w:t>
      </w:r>
    </w:p>
    <w:p w14:paraId="4ADA774D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29. Kerberos authentication fails if:</w:t>
      </w:r>
    </w:p>
    <w:p w14:paraId="3A1FAB07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Time not synchronized</w:t>
      </w:r>
    </w:p>
    <w:p w14:paraId="6BF0EE2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Hash too long</w:t>
      </w:r>
    </w:p>
    <w:p w14:paraId="14ED3A5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Key too short</w:t>
      </w:r>
    </w:p>
    <w:p w14:paraId="6BE4E6B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Network fast</w:t>
      </w:r>
    </w:p>
    <w:p w14:paraId="4773C7A8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A — Time not synchronized</w:t>
      </w:r>
    </w:p>
    <w:p w14:paraId="3FBF5578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30. X.509 trust depends on:</w:t>
      </w:r>
    </w:p>
    <w:p w14:paraId="2A3EA37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Hash length</w:t>
      </w:r>
    </w:p>
    <w:p w14:paraId="401252B7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Certificate authority</w:t>
      </w:r>
    </w:p>
    <w:p w14:paraId="19FC16B1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Encryption speed</w:t>
      </w:r>
    </w:p>
    <w:p w14:paraId="76FF407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MAC value</w:t>
      </w:r>
    </w:p>
    <w:p w14:paraId="39590FF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Certificate authority</w:t>
      </w:r>
    </w:p>
    <w:p w14:paraId="28C63E97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31. Schnorr signatures are considered efficient because:</w:t>
      </w:r>
    </w:p>
    <w:p w14:paraId="585BE1BF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Smaller signature size</w:t>
      </w:r>
    </w:p>
    <w:p w14:paraId="57F053B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Larger keys</w:t>
      </w:r>
    </w:p>
    <w:p w14:paraId="39C9ADC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No hashing</w:t>
      </w:r>
    </w:p>
    <w:p w14:paraId="091CEB56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No authentication</w:t>
      </w:r>
    </w:p>
    <w:p w14:paraId="357D0AA0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A — Smaller signature size</w:t>
      </w:r>
    </w:p>
    <w:p w14:paraId="190D6170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32. Which is a MAC algorithm?</w:t>
      </w:r>
    </w:p>
    <w:p w14:paraId="315FB9D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SHA-256</w:t>
      </w:r>
    </w:p>
    <w:p w14:paraId="406930C4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HMAC</w:t>
      </w:r>
    </w:p>
    <w:p w14:paraId="1E80A9D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RSA</w:t>
      </w:r>
    </w:p>
    <w:p w14:paraId="49017B3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D. </w:t>
      </w:r>
      <w:proofErr w:type="spellStart"/>
      <w:r>
        <w:rPr>
          <w:rFonts w:ascii="Times New Roman" w:hAnsi="Times New Roman" w:cs="Times New Roman"/>
          <w:bCs/>
          <w:color w:val="auto"/>
        </w:rPr>
        <w:t>ElGamal</w:t>
      </w:r>
      <w:proofErr w:type="spellEnd"/>
    </w:p>
    <w:p w14:paraId="58E1F24F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HMAC</w:t>
      </w:r>
    </w:p>
    <w:p w14:paraId="6F19930B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33. Digital signatures provide:</w:t>
      </w:r>
    </w:p>
    <w:p w14:paraId="432AFEBD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Confidentiality only</w:t>
      </w:r>
    </w:p>
    <w:p w14:paraId="637B684F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Integrity and authentication</w:t>
      </w:r>
    </w:p>
    <w:p w14:paraId="105D7BC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Compression</w:t>
      </w:r>
    </w:p>
    <w:p w14:paraId="6D61B23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Routing</w:t>
      </w:r>
    </w:p>
    <w:p w14:paraId="57FFDC86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Integrity and authentication</w:t>
      </w:r>
    </w:p>
    <w:p w14:paraId="0DBBDF0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34. Which algorithm is obsolete due to security flaws?</w:t>
      </w:r>
    </w:p>
    <w:p w14:paraId="7B676A3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SHA-256</w:t>
      </w:r>
    </w:p>
    <w:p w14:paraId="496321BD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MD5</w:t>
      </w:r>
    </w:p>
    <w:p w14:paraId="7B12346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HMAC</w:t>
      </w:r>
    </w:p>
    <w:p w14:paraId="0472924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DSS</w:t>
      </w:r>
    </w:p>
    <w:p w14:paraId="3A630669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MD5</w:t>
      </w:r>
    </w:p>
    <w:p w14:paraId="03F9C8B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35. In Kerberos, session keys are used for:</w:t>
      </w:r>
    </w:p>
    <w:p w14:paraId="2095841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Permanent storage</w:t>
      </w:r>
    </w:p>
    <w:p w14:paraId="22F888D9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Temporary communication</w:t>
      </w:r>
    </w:p>
    <w:p w14:paraId="33A6AC4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Hashing</w:t>
      </w:r>
    </w:p>
    <w:p w14:paraId="1C2CB3A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Compression</w:t>
      </w:r>
    </w:p>
    <w:p w14:paraId="79F5EC6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Temporary communication</w:t>
      </w:r>
    </w:p>
    <w:p w14:paraId="6A7B3595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36. Which ensures sender authenticity in email?</w:t>
      </w:r>
    </w:p>
    <w:p w14:paraId="13C3933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Hash only</w:t>
      </w:r>
    </w:p>
    <w:p w14:paraId="50F4332C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Digital signature</w:t>
      </w:r>
    </w:p>
    <w:p w14:paraId="435BF8A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Encryption only</w:t>
      </w:r>
    </w:p>
    <w:p w14:paraId="3A5FC89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MAC only</w:t>
      </w:r>
    </w:p>
    <w:p w14:paraId="079EDDC4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Digital signature</w:t>
      </w:r>
    </w:p>
    <w:p w14:paraId="74AE4F50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37. Which attack is prevented by HMAC?</w:t>
      </w:r>
    </w:p>
    <w:p w14:paraId="5E25A93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Replay attack</w:t>
      </w:r>
    </w:p>
    <w:p w14:paraId="65D9BE9B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Message tampering</w:t>
      </w:r>
    </w:p>
    <w:p w14:paraId="6D72246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DoS</w:t>
      </w:r>
    </w:p>
    <w:p w14:paraId="4EEBC3C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Phishing</w:t>
      </w:r>
    </w:p>
    <w:p w14:paraId="45C1CDCE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B — Message tampering</w:t>
      </w:r>
    </w:p>
    <w:p w14:paraId="370139FE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38. X.509 certificates are validated using:</w:t>
      </w:r>
    </w:p>
    <w:p w14:paraId="451A9D2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Symmetric keys</w:t>
      </w:r>
    </w:p>
    <w:p w14:paraId="290C309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magenta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Public key infrastructure</w:t>
      </w:r>
    </w:p>
    <w:p w14:paraId="53B0227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Hash only</w:t>
      </w:r>
    </w:p>
    <w:p w14:paraId="2727D9E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MAC</w:t>
      </w:r>
    </w:p>
    <w:p w14:paraId="3EDF00C8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Public key infrastructure</w:t>
      </w:r>
    </w:p>
    <w:p w14:paraId="0C2DC34A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39. Which is true about SHA algorithms?</w:t>
      </w:r>
    </w:p>
    <w:p w14:paraId="52A99E1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Reversible</w:t>
      </w:r>
    </w:p>
    <w:p w14:paraId="50219DC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magenta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Collision resistant</w:t>
      </w:r>
    </w:p>
    <w:p w14:paraId="34AEF6E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Symmetric</w:t>
      </w:r>
    </w:p>
    <w:p w14:paraId="3743797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Encrypted</w:t>
      </w:r>
    </w:p>
    <w:p w14:paraId="32980A93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Collision resistant</w:t>
      </w:r>
    </w:p>
    <w:p w14:paraId="0DDA674C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40. Which parameter is critical in </w:t>
      </w:r>
      <w:proofErr w:type="spellStart"/>
      <w:r>
        <w:rPr>
          <w:rFonts w:ascii="Times New Roman" w:hAnsi="Times New Roman" w:cs="Times New Roman"/>
          <w:bCs/>
          <w:color w:val="auto"/>
        </w:rPr>
        <w:t>ElGamal</w:t>
      </w:r>
      <w:proofErr w:type="spellEnd"/>
      <w:r>
        <w:rPr>
          <w:rFonts w:ascii="Times New Roman" w:hAnsi="Times New Roman" w:cs="Times New Roman"/>
          <w:bCs/>
          <w:color w:val="auto"/>
        </w:rPr>
        <w:t xml:space="preserve"> security?</w:t>
      </w:r>
    </w:p>
    <w:p w14:paraId="0EB98370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Prime number</w:t>
      </w:r>
    </w:p>
    <w:p w14:paraId="7DF4155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Hash length</w:t>
      </w:r>
    </w:p>
    <w:p w14:paraId="17E3602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MAC key</w:t>
      </w:r>
    </w:p>
    <w:p w14:paraId="08ED99C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Timestamp</w:t>
      </w:r>
    </w:p>
    <w:p w14:paraId="1E30612C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A — Prime number</w:t>
      </w:r>
    </w:p>
    <w:p w14:paraId="410CA994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41. Which step verifies a digital signature?</w:t>
      </w:r>
    </w:p>
    <w:p w14:paraId="1DD26F61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Encrypt hash</w:t>
      </w:r>
    </w:p>
    <w:p w14:paraId="2D07A332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Decrypt signature with public key</w:t>
      </w:r>
    </w:p>
    <w:p w14:paraId="190C8F88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Generate MAC</w:t>
      </w:r>
    </w:p>
    <w:p w14:paraId="11EB0A22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Compress message</w:t>
      </w:r>
    </w:p>
    <w:p w14:paraId="00F076E6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Decrypt signature with public key</w:t>
      </w:r>
    </w:p>
    <w:p w14:paraId="240E000B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42. Weak hash functions affect:</w:t>
      </w:r>
    </w:p>
    <w:p w14:paraId="4824591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Bandwidth</w:t>
      </w:r>
    </w:p>
    <w:p w14:paraId="357AF4C7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Integrity</w:t>
      </w:r>
    </w:p>
    <w:p w14:paraId="490D4C9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Routing</w:t>
      </w:r>
    </w:p>
    <w:p w14:paraId="1E40E01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Compression</w:t>
      </w:r>
    </w:p>
    <w:p w14:paraId="39E220B5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Integrity</w:t>
      </w:r>
    </w:p>
    <w:p w14:paraId="330DA2BC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43. Kerberos uses which server?</w:t>
      </w:r>
    </w:p>
    <w:p w14:paraId="2D28DE1D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DNS</w:t>
      </w:r>
    </w:p>
    <w:p w14:paraId="13DDD3E2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KDC</w:t>
      </w:r>
    </w:p>
    <w:p w14:paraId="4016344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HTTP</w:t>
      </w:r>
    </w:p>
    <w:p w14:paraId="2EE17EC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FTP</w:t>
      </w:r>
    </w:p>
    <w:p w14:paraId="1BCAA950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B — KDC</w:t>
      </w:r>
    </w:p>
    <w:p w14:paraId="48CE1AEF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44. Which provides integrity and authenticity together?</w:t>
      </w:r>
    </w:p>
    <w:p w14:paraId="25EC177F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Encryption</w:t>
      </w:r>
    </w:p>
    <w:p w14:paraId="6D4E205A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MAC</w:t>
      </w:r>
    </w:p>
    <w:p w14:paraId="693C05E4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Routing</w:t>
      </w:r>
    </w:p>
    <w:p w14:paraId="3EBAFCE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Compression</w:t>
      </w:r>
    </w:p>
    <w:p w14:paraId="26860F0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MAC</w:t>
      </w:r>
    </w:p>
    <w:p w14:paraId="7FFB4DD7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45. Schnorr protocol relies on:</w:t>
      </w:r>
    </w:p>
    <w:p w14:paraId="66E62A3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RSA problem</w:t>
      </w:r>
    </w:p>
    <w:p w14:paraId="26ED61A9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Discrete log problem</w:t>
      </w:r>
    </w:p>
    <w:p w14:paraId="7BC84B4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AES</w:t>
      </w:r>
    </w:p>
    <w:p w14:paraId="4DFD26E1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DES</w:t>
      </w:r>
    </w:p>
    <w:p w14:paraId="03C96D38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Discrete log problem</w:t>
      </w:r>
    </w:p>
    <w:p w14:paraId="616FAAE6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46. Which is vulnerable to collision attacks?</w:t>
      </w:r>
    </w:p>
    <w:p w14:paraId="13FC242E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MD5</w:t>
      </w:r>
    </w:p>
    <w:p w14:paraId="4B04BE6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SHA-512</w:t>
      </w:r>
    </w:p>
    <w:p w14:paraId="1008FFB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HMAC</w:t>
      </w:r>
    </w:p>
    <w:p w14:paraId="4445B1FE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DSS</w:t>
      </w:r>
    </w:p>
    <w:p w14:paraId="40CA39CF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A — MD5</w:t>
      </w:r>
    </w:p>
    <w:p w14:paraId="2918A08E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47. Which improves digital signature security?</w:t>
      </w:r>
    </w:p>
    <w:p w14:paraId="30D41FB5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A. Larger key size</w:t>
      </w:r>
    </w:p>
    <w:p w14:paraId="54D13E7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B. Smaller hash</w:t>
      </w:r>
    </w:p>
    <w:p w14:paraId="7A5641A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No hashing</w:t>
      </w:r>
    </w:p>
    <w:p w14:paraId="5A21AF7C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Plaintext</w:t>
      </w:r>
    </w:p>
    <w:p w14:paraId="5955FFC9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A — Larger key size</w:t>
      </w:r>
    </w:p>
    <w:p w14:paraId="5342B6C2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48. Which ensures certificate authenticity?</w:t>
      </w:r>
    </w:p>
    <w:p w14:paraId="416A0A2A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MAC</w:t>
      </w:r>
    </w:p>
    <w:p w14:paraId="1C14D75C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CA signature</w:t>
      </w:r>
    </w:p>
    <w:p w14:paraId="66969FB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Hash only</w:t>
      </w:r>
    </w:p>
    <w:p w14:paraId="3B7916C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Encryption</w:t>
      </w:r>
    </w:p>
    <w:p w14:paraId="2F6BA317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CA signature</w:t>
      </w:r>
    </w:p>
    <w:p w14:paraId="4F5C782E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49. What is the main role of MAC?</w:t>
      </w:r>
    </w:p>
    <w:p w14:paraId="297B59D9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Confidentiality</w:t>
      </w:r>
    </w:p>
    <w:p w14:paraId="7C32AB33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Authentication</w:t>
      </w:r>
    </w:p>
    <w:p w14:paraId="3EDECDC5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Compression</w:t>
      </w:r>
    </w:p>
    <w:p w14:paraId="0488DD5B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Routing</w:t>
      </w:r>
    </w:p>
    <w:p w14:paraId="11A096EC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lastRenderedPageBreak/>
        <w:t>Answer: Option B — Authentication</w:t>
      </w:r>
    </w:p>
    <w:p w14:paraId="58CA8B50" w14:textId="77777777" w:rsidR="00700728" w:rsidRDefault="00000000">
      <w:pPr>
        <w:spacing w:before="160" w:after="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50. Which combination is most secure for integrity?</w:t>
      </w:r>
    </w:p>
    <w:p w14:paraId="6D4F6303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A. MD5 only</w:t>
      </w:r>
    </w:p>
    <w:p w14:paraId="199659F6" w14:textId="77777777" w:rsidR="00700728" w:rsidRPr="00950630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  <w:highlight w:val="yellow"/>
        </w:rPr>
      </w:pPr>
      <w:r w:rsidRPr="00950630">
        <w:rPr>
          <w:rFonts w:ascii="Times New Roman" w:hAnsi="Times New Roman" w:cs="Times New Roman"/>
          <w:bCs/>
          <w:color w:val="auto"/>
          <w:highlight w:val="yellow"/>
        </w:rPr>
        <w:t>B. SHA + HMAC</w:t>
      </w:r>
    </w:p>
    <w:p w14:paraId="3805ED30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C. Plaintext</w:t>
      </w:r>
    </w:p>
    <w:p w14:paraId="56691477" w14:textId="77777777" w:rsidR="00700728" w:rsidRDefault="00000000">
      <w:pPr>
        <w:spacing w:after="4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D. Encryption only</w:t>
      </w:r>
    </w:p>
    <w:p w14:paraId="184304C1" w14:textId="77777777" w:rsidR="00700728" w:rsidRDefault="00000000">
      <w:pPr>
        <w:spacing w:before="40" w:after="160"/>
        <w:ind w:left="36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Answer: Option B — SHA + HMAC</w:t>
      </w:r>
    </w:p>
    <w:sectPr w:rsidR="00700728" w:rsidSect="00950630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AEDC" w14:textId="77777777" w:rsidR="003C60DD" w:rsidRDefault="003C60DD">
      <w:pPr>
        <w:spacing w:line="240" w:lineRule="auto"/>
      </w:pPr>
      <w:r>
        <w:separator/>
      </w:r>
    </w:p>
  </w:endnote>
  <w:endnote w:type="continuationSeparator" w:id="0">
    <w:p w14:paraId="54452EDC" w14:textId="77777777" w:rsidR="003C60DD" w:rsidRDefault="003C6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DCE9A" w14:textId="77777777" w:rsidR="003C60DD" w:rsidRDefault="003C60DD">
      <w:pPr>
        <w:spacing w:after="0"/>
      </w:pPr>
      <w:r>
        <w:separator/>
      </w:r>
    </w:p>
  </w:footnote>
  <w:footnote w:type="continuationSeparator" w:id="0">
    <w:p w14:paraId="2D6BB82C" w14:textId="77777777" w:rsidR="003C60DD" w:rsidRDefault="003C60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22251688">
    <w:abstractNumId w:val="5"/>
  </w:num>
  <w:num w:numId="2" w16cid:durableId="934555105">
    <w:abstractNumId w:val="3"/>
  </w:num>
  <w:num w:numId="3" w16cid:durableId="1928153405">
    <w:abstractNumId w:val="2"/>
  </w:num>
  <w:num w:numId="4" w16cid:durableId="191117176">
    <w:abstractNumId w:val="4"/>
  </w:num>
  <w:num w:numId="5" w16cid:durableId="1604336215">
    <w:abstractNumId w:val="1"/>
  </w:num>
  <w:num w:numId="6" w16cid:durableId="205757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0DD"/>
    <w:rsid w:val="00700728"/>
    <w:rsid w:val="00950630"/>
    <w:rsid w:val="00AA1D8D"/>
    <w:rsid w:val="00B47730"/>
    <w:rsid w:val="00CB0664"/>
    <w:rsid w:val="00F846C6"/>
    <w:rsid w:val="00FC693F"/>
    <w:rsid w:val="6BF6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99676"/>
  <w14:defaultImageDpi w14:val="300"/>
  <w15:docId w15:val="{AB1A0AA3-5D79-4DA1-94EB-576F3D9C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color w:val="333333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1241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dhanu sri</cp:lastModifiedBy>
  <cp:revision>2</cp:revision>
  <dcterms:created xsi:type="dcterms:W3CDTF">2013-12-23T23:15:00Z</dcterms:created>
  <dcterms:modified xsi:type="dcterms:W3CDTF">2026-08-17T09:16:00Z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eyJoZGlkIjoiOGY1ODM4MjIzMTQ3ZmU0NWQzNTM4YWZlM2UxMmM2ZTkiLCJ1c2VySWQiOiI1NjcxODY4NDQxMzQifQ==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26245B6B62FE443F811678C300914444_12</vt:lpwstr>
  </property>
</Properties>
</file>